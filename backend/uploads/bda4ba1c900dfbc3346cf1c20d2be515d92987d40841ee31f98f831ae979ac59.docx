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《我是中国人》</w:t>
      </w:r>
    </w:p>
    <w:p>
      <w:pPr>
        <w:spacing w:after="50" w:line="360" w:lineRule="auto" w:beforeLines="100"/>
        <w:ind w:left="0"/>
        <w:jc w:val="left"/>
      </w:pPr>
      <w:bookmarkStart w:name="ued7ab788" w:id="0"/>
      <w:r>
        <w:rPr>
          <w:rFonts w:ascii="宋体" w:hAnsi="Times New Roman" w:eastAsia="宋体"/>
          <w:b w:val="false"/>
          <w:i w:val="false"/>
          <w:color w:val="1f2329"/>
          <w:sz w:val="24"/>
        </w:rPr>
        <w:t>wǒ shì zhōng guó rén</w:t>
      </w:r>
    </w:p>
    <w:bookmarkEnd w:id="0"/>
    <w:bookmarkStart w:name="ud2309166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1f2329"/>
          <w:sz w:val="24"/>
        </w:rPr>
        <w:t>我 是 中 国 人。</w:t>
      </w:r>
    </w:p>
    <w:bookmarkEnd w:id="1"/>
    <w:bookmarkStart w:name="u2a3a558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f2329"/>
          <w:sz w:val="24"/>
        </w:rPr>
        <w:t>wǒ men de guó qí shì wǔ xīng hóng qí</w:t>
      </w:r>
    </w:p>
    <w:bookmarkEnd w:id="2"/>
    <w:bookmarkStart w:name="u3bbeb248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1f2329"/>
          <w:sz w:val="24"/>
        </w:rPr>
        <w:t>我 们 的 国 旗 是 五 星 红 旗。</w:t>
      </w:r>
    </w:p>
    <w:bookmarkEnd w:id="3"/>
    <w:bookmarkStart w:name="ubb848e1e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f2329"/>
          <w:sz w:val="24"/>
        </w:rPr>
        <w:t>wǒ men de zǔ guó yǒu cháng jiāng，yǒu huáng hé</w:t>
      </w:r>
    </w:p>
    <w:bookmarkEnd w:id="4"/>
    <w:bookmarkStart w:name="u629eacde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1f2329"/>
          <w:sz w:val="24"/>
        </w:rPr>
        <w:t>我 们 的 祖 国 有 长 江，有 黄 河。</w:t>
      </w:r>
    </w:p>
    <w:bookmarkEnd w:id="5"/>
    <w:bookmarkStart w:name="u3fd709f7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f2329"/>
          <w:sz w:val="24"/>
        </w:rPr>
        <w:t>hái yǒu wàn lǐ cháng chéng</w:t>
      </w:r>
    </w:p>
    <w:bookmarkEnd w:id="6"/>
    <w:bookmarkStart w:name="u85016b8b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1f2329"/>
          <w:sz w:val="24"/>
        </w:rPr>
        <w:t>还 有 万 里 长 城。</w:t>
      </w:r>
    </w:p>
    <w:bookmarkEnd w:id="7"/>
    <w:bookmarkStart w:name="uffa99fbf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f2329"/>
          <w:sz w:val="24"/>
        </w:rPr>
        <w:t>wǒ men de zǔ guó duō me wěi dà</w:t>
      </w:r>
    </w:p>
    <w:bookmarkEnd w:id="8"/>
    <w:bookmarkStart w:name="ue0dec914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1f2329"/>
          <w:sz w:val="24"/>
        </w:rPr>
        <w:t>我 们 的 祖 国 多 么 伟 大！</w:t>
      </w:r>
    </w:p>
    <w:bookmarkEnd w:id="9"/>
    <w:bookmarkStart w:name="udfff3c18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f2329"/>
          <w:sz w:val="24"/>
        </w:rPr>
        <w:t>wǒ ài wǒ de zǔ guó</w:t>
      </w:r>
    </w:p>
    <w:bookmarkEnd w:id="10"/>
    <w:bookmarkStart w:name="ubde92835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1f2329"/>
          <w:sz w:val="24"/>
        </w:rPr>
        <w:t>我 爱 我 的 祖 国！</w:t>
      </w:r>
    </w:p>
    <w:bookmarkEnd w:id="1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