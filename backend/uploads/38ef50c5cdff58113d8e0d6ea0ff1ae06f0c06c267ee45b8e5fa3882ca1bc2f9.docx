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小学一年级学习大纲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B1iRj" w:id="0"/>
      <w:r>
        <w:rPr>
          <w:rFonts w:ascii="宋体" w:hAnsi="Times New Roman" w:eastAsia="宋体"/>
        </w:rPr>
        <w:t>小学一年级全年学习大纲（通用版）</w:t>
      </w:r>
    </w:p>
    <w:bookmarkEnd w:id="0"/>
    <w:bookmarkStart w:name="uccaa663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适用于</w:t>
      </w:r>
      <w:r>
        <w:rPr>
          <w:rFonts w:ascii="宋体" w:hAnsi="Times New Roman" w:eastAsia="宋体"/>
          <w:b/>
          <w:i w:val="false"/>
          <w:color w:val="000000"/>
          <w:sz w:val="22"/>
        </w:rPr>
        <w:t>2025–2026学年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，覆盖语文、数学、道德与法治、科学、体育、音乐、美术、劳动、行为习惯九大模块，兼顾校内要求与幼小衔接，可直接用于学期规划、辅导计划、 homeschool 使用。</w:t>
      </w:r>
    </w:p>
    <w:bookmarkEnd w:id="1"/>
    <w:bookmarkStart w:name="ikIA9" w:id="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"/>
    <w:bookmarkStart w:name="QgCYn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一、语文（核心：识字、朗读、表达、书写）</w:t>
      </w:r>
    </w:p>
    <w:bookmarkEnd w:id="3"/>
    <w:bookmarkStart w:name="gIVTe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识字与写字</w:t>
      </w:r>
    </w:p>
    <w:bookmarkEnd w:id="4"/>
    <w:bookmarkStart w:name="ueedac2c1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认识常用汉字 </w:t>
      </w:r>
      <w:r>
        <w:rPr>
          <w:rFonts w:ascii="宋体" w:hAnsi="Times New Roman" w:eastAsia="宋体"/>
          <w:b/>
          <w:i w:val="false"/>
          <w:color w:val="000000"/>
          <w:sz w:val="22"/>
        </w:rPr>
        <w:t>400 个左右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，会写 </w:t>
      </w:r>
      <w:r>
        <w:rPr>
          <w:rFonts w:ascii="宋体" w:hAnsi="Times New Roman" w:eastAsia="宋体"/>
          <w:b/>
          <w:i w:val="false"/>
          <w:color w:val="000000"/>
          <w:sz w:val="22"/>
        </w:rPr>
        <w:t>100 个左右</w:t>
      </w:r>
    </w:p>
    <w:bookmarkEnd w:id="5"/>
    <w:bookmarkStart w:name="u7bcec8c0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掌握基本笔画：横、竖、撇、捺、点、提、折、钩</w:t>
      </w:r>
    </w:p>
    <w:bookmarkEnd w:id="6"/>
    <w:bookmarkStart w:name="u52e35d38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掌握常见偏旁部首，初步感知汉字结构</w:t>
      </w:r>
    </w:p>
    <w:bookmarkEnd w:id="7"/>
    <w:bookmarkStart w:name="u8fed0041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正确握笔、坐姿规范，书写工整、笔顺正确</w:t>
      </w:r>
    </w:p>
    <w:bookmarkEnd w:id="8"/>
    <w:bookmarkStart w:name="sK7YP" w:id="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拼音</w:t>
      </w:r>
    </w:p>
    <w:bookmarkEnd w:id="9"/>
    <w:bookmarkStart w:name="u4a89d9d9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熟练认读 </w:t>
      </w:r>
      <w:r>
        <w:rPr>
          <w:rFonts w:ascii="宋体" w:hAnsi="Times New Roman" w:eastAsia="宋体"/>
          <w:b/>
          <w:i w:val="false"/>
          <w:color w:val="000000"/>
          <w:sz w:val="22"/>
        </w:rPr>
        <w:t>23 个声母、24 个韵母、16 个整体认读音节</w:t>
      </w:r>
    </w:p>
    <w:bookmarkEnd w:id="10"/>
    <w:bookmarkStart w:name="u143d929f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掌握四声读法，能准确拼读音节</w:t>
      </w:r>
    </w:p>
    <w:bookmarkEnd w:id="11"/>
    <w:bookmarkStart w:name="ubf4c5650" w:id="1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能借助拼音识字、朗读短文</w:t>
      </w:r>
    </w:p>
    <w:bookmarkEnd w:id="12"/>
    <w:bookmarkStart w:name="uce397a38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初步用拼音给生字注音</w:t>
      </w:r>
    </w:p>
    <w:bookmarkEnd w:id="13"/>
    <w:bookmarkStart w:name="ruFOw" w:id="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阅读</w:t>
      </w:r>
    </w:p>
    <w:bookmarkEnd w:id="14"/>
    <w:bookmarkStart w:name="ucede5004" w:id="1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朗读课文：正确、流利、不加字、不漏字</w:t>
      </w:r>
    </w:p>
    <w:bookmarkEnd w:id="15"/>
    <w:bookmarkStart w:name="u0571fca6" w:id="1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认识逗号、句号、问号、感叹号</w:t>
      </w:r>
    </w:p>
    <w:bookmarkEnd w:id="16"/>
    <w:bookmarkStart w:name="u3daf6f9c" w:id="1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能读懂简单儿歌、童谣、小故事</w:t>
      </w:r>
    </w:p>
    <w:bookmarkEnd w:id="17"/>
    <w:bookmarkStart w:name="ucd027af6" w:id="1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能说出故事主要人物、简单情节</w:t>
      </w:r>
    </w:p>
    <w:bookmarkEnd w:id="18"/>
    <w:bookmarkStart w:name="u4b7e8afe" w:id="1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每天课外阅读 10–20 分钟</w:t>
      </w:r>
    </w:p>
    <w:bookmarkEnd w:id="19"/>
    <w:bookmarkStart w:name="rsjYA" w:id="2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口语交际</w:t>
      </w:r>
    </w:p>
    <w:bookmarkEnd w:id="20"/>
    <w:bookmarkStart w:name="ub7d3f566" w:id="2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认真听别人讲话，不随便打断</w:t>
      </w:r>
    </w:p>
    <w:bookmarkEnd w:id="21"/>
    <w:bookmarkStart w:name="u78631926" w:id="2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能用普通话清楚表达自己的意思</w:t>
      </w:r>
    </w:p>
    <w:bookmarkEnd w:id="22"/>
    <w:bookmarkStart w:name="u5d3bb3e5" w:id="2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会主动问好、礼貌求助、简单对话</w:t>
      </w:r>
    </w:p>
    <w:bookmarkEnd w:id="23"/>
    <w:bookmarkStart w:name="u9e0372f6" w:id="2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能看图说一句到两三句完整的话</w:t>
      </w:r>
    </w:p>
    <w:bookmarkEnd w:id="24"/>
    <w:bookmarkStart w:name="knRuY" w:id="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写话/表达</w:t>
      </w:r>
    </w:p>
    <w:bookmarkEnd w:id="25"/>
    <w:bookmarkStart w:name="u1b7d476b" w:id="2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从看图写一句话起步</w:t>
      </w:r>
    </w:p>
    <w:bookmarkEnd w:id="26"/>
    <w:bookmarkStart w:name="u7f6c1c86" w:id="2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学会使用“谁在干什么”“什么时候，谁在哪里干什么”句式</w:t>
      </w:r>
    </w:p>
    <w:bookmarkEnd w:id="27"/>
    <w:bookmarkStart w:name="ue2c8ae48" w:id="2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正确使用句号、问号</w:t>
      </w:r>
    </w:p>
    <w:bookmarkEnd w:id="28"/>
    <w:bookmarkStart w:name="NEneR" w:id="2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9"/>
    <w:bookmarkStart w:name="BxeQB" w:id="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二、数学（核心：数感、计算、简单逻辑、生活应用）</w:t>
      </w:r>
    </w:p>
    <w:bookmarkEnd w:id="30"/>
    <w:bookmarkStart w:name="bfxxm" w:id="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数与运算</w:t>
      </w:r>
    </w:p>
    <w:bookmarkEnd w:id="31"/>
    <w:bookmarkStart w:name="ua3e47557" w:id="3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认识 </w:t>
      </w:r>
      <w:r>
        <w:rPr>
          <w:rFonts w:ascii="宋体" w:hAnsi="Times New Roman" w:eastAsia="宋体"/>
          <w:b/>
          <w:i w:val="false"/>
          <w:color w:val="000000"/>
          <w:sz w:val="22"/>
        </w:rPr>
        <w:t>0～20、0～100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数字，会数、会读、会写</w:t>
      </w:r>
    </w:p>
    <w:bookmarkEnd w:id="32"/>
    <w:bookmarkStart w:name="u65bf9d7c" w:id="3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理解数的顺序、大小、序数（第几）</w:t>
      </w:r>
    </w:p>
    <w:bookmarkEnd w:id="33"/>
    <w:bookmarkStart w:name="u55ec4da9" w:id="3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掌握 </w:t>
      </w:r>
      <w:r>
        <w:rPr>
          <w:rFonts w:ascii="宋体" w:hAnsi="Times New Roman" w:eastAsia="宋体"/>
          <w:b/>
          <w:i w:val="false"/>
          <w:color w:val="000000"/>
          <w:sz w:val="22"/>
        </w:rPr>
        <w:t>20 以内加减法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，能熟练口算</w:t>
      </w:r>
    </w:p>
    <w:bookmarkEnd w:id="34"/>
    <w:bookmarkStart w:name="ue74ccd47" w:id="3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认识进位加法、退位减法，初步理解算理</w:t>
      </w:r>
    </w:p>
    <w:bookmarkEnd w:id="35"/>
    <w:bookmarkStart w:name="ue0edbad4" w:id="36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认识人民币：元、角、分，简单换算与购物计算</w:t>
      </w:r>
    </w:p>
    <w:bookmarkEnd w:id="36"/>
    <w:bookmarkStart w:name="PCAzm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图形与几何</w:t>
      </w:r>
    </w:p>
    <w:bookmarkEnd w:id="37"/>
    <w:bookmarkStart w:name="u5d8aa234" w:id="3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认识长方体、正方体、圆柱、球</w:t>
      </w:r>
    </w:p>
    <w:bookmarkEnd w:id="38"/>
    <w:bookmarkStart w:name="u8365bfb2" w:id="3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认识长方形、正方形、三角形、圆</w:t>
      </w:r>
    </w:p>
    <w:bookmarkEnd w:id="39"/>
    <w:bookmarkStart w:name="u3de71b74" w:id="4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能区分平面图形与立体图形</w:t>
      </w:r>
    </w:p>
    <w:bookmarkEnd w:id="40"/>
    <w:bookmarkStart w:name="u4374821d" w:id="4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会简单拼摆、分类、找规律</w:t>
      </w:r>
    </w:p>
    <w:bookmarkEnd w:id="41"/>
    <w:bookmarkStart w:name="LUcH7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常见量</w:t>
      </w:r>
    </w:p>
    <w:bookmarkEnd w:id="42"/>
    <w:bookmarkStart w:name="u55d5906c" w:id="4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认识钟表：整时、半时</w:t>
      </w:r>
    </w:p>
    <w:bookmarkEnd w:id="43"/>
    <w:bookmarkStart w:name="u7cb4ad90" w:id="4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认识长短、高矮、轻重、远近、快慢</w:t>
      </w:r>
    </w:p>
    <w:bookmarkEnd w:id="44"/>
    <w:bookmarkStart w:name="u666fa025" w:id="4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会简单比较与排序</w:t>
      </w:r>
    </w:p>
    <w:bookmarkEnd w:id="45"/>
    <w:bookmarkStart w:name="sue6o" w:id="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统计与规律</w:t>
      </w:r>
    </w:p>
    <w:bookmarkEnd w:id="46"/>
    <w:bookmarkStart w:name="u73302beb" w:id="4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简单分类整理（按形状、颜色、用途）</w:t>
      </w:r>
    </w:p>
    <w:bookmarkEnd w:id="47"/>
    <w:bookmarkStart w:name="u31f5ab62" w:id="48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看图填简单统计表</w:t>
      </w:r>
    </w:p>
    <w:bookmarkEnd w:id="48"/>
    <w:bookmarkStart w:name="u81140890" w:id="49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找图形、数字、颜色规律</w:t>
      </w:r>
    </w:p>
    <w:bookmarkEnd w:id="49"/>
    <w:bookmarkStart w:name="xqCqA" w:id="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解决问题</w:t>
      </w:r>
    </w:p>
    <w:bookmarkEnd w:id="50"/>
    <w:bookmarkStart w:name="ue173261c" w:id="5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会看图列加减法算式</w:t>
      </w:r>
    </w:p>
    <w:bookmarkEnd w:id="51"/>
    <w:bookmarkStart w:name="u5047a76d" w:id="5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能解决“一共有多少”“还剩多少”等简单应用题</w:t>
      </w:r>
    </w:p>
    <w:bookmarkEnd w:id="52"/>
    <w:bookmarkStart w:name="ude9d6403" w:id="5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能用数学语言表达思考过程</w:t>
      </w:r>
    </w:p>
    <w:bookmarkEnd w:id="53"/>
    <w:bookmarkStart w:name="JhE1E" w:id="5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4"/>
    <w:bookmarkStart w:name="yOKDc" w:id="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三、道德与法治（核心：习惯、规则、安全、集体）</w:t>
      </w:r>
    </w:p>
    <w:bookmarkEnd w:id="55"/>
    <w:bookmarkStart w:name="ua4e1b94f" w:id="5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认识老师、同学，适应校园生活</w:t>
      </w:r>
    </w:p>
    <w:bookmarkEnd w:id="56"/>
    <w:bookmarkStart w:name="u8144af68" w:id="5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遵守课堂纪律、课间秩序、排队规则</w:t>
      </w:r>
    </w:p>
    <w:bookmarkEnd w:id="57"/>
    <w:bookmarkStart w:name="u81642ab9" w:id="5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讲文明、懂礼貌，爱护公物</w:t>
      </w:r>
    </w:p>
    <w:bookmarkEnd w:id="58"/>
    <w:bookmarkStart w:name="uba0f8b59" w:id="5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认识家庭角色，尊敬长辈，友爱同学</w:t>
      </w:r>
    </w:p>
    <w:bookmarkEnd w:id="59"/>
    <w:bookmarkStart w:name="u94c5185d" w:id="6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基本安全常识：交通安全、防火、防溺水、防拐骗</w:t>
      </w:r>
    </w:p>
    <w:bookmarkEnd w:id="60"/>
    <w:bookmarkStart w:name="u701e7119" w:id="61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初步培养集体荣誉感、责任感</w:t>
      </w:r>
    </w:p>
    <w:bookmarkEnd w:id="61"/>
    <w:bookmarkStart w:name="Qtp09" w:id="6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2"/>
    <w:bookmarkStart w:name="dMM4p" w:id="6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四、科学（启蒙观察）</w:t>
      </w:r>
    </w:p>
    <w:bookmarkEnd w:id="63"/>
    <w:bookmarkStart w:name="u47ea3e75" w:id="64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观察身边动植物：花草、树木、小动物</w:t>
      </w:r>
    </w:p>
    <w:bookmarkEnd w:id="64"/>
    <w:bookmarkStart w:name="u5e3b7c34" w:id="6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认识四季变化、天气现象</w:t>
      </w:r>
    </w:p>
    <w:bookmarkEnd w:id="65"/>
    <w:bookmarkStart w:name="ue8f8081e" w:id="6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感知光、声、水、空气等常见自然事物</w:t>
      </w:r>
    </w:p>
    <w:bookmarkEnd w:id="66"/>
    <w:bookmarkStart w:name="ue4296667" w:id="6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学习简单观察、记录、比较</w:t>
      </w:r>
    </w:p>
    <w:bookmarkEnd w:id="67"/>
    <w:bookmarkStart w:name="ua3c19dd8" w:id="6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爱护环境，节约水电粮食</w:t>
      </w:r>
    </w:p>
    <w:bookmarkEnd w:id="68"/>
    <w:bookmarkStart w:name="tzxnk" w:id="6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9"/>
    <w:bookmarkStart w:name="enqA5" w:id="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五、体育与健康</w:t>
      </w:r>
    </w:p>
    <w:bookmarkEnd w:id="70"/>
    <w:bookmarkStart w:name="ud2e5ad40" w:id="71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正确走、跑、跳、投、爬基本动作</w:t>
      </w:r>
    </w:p>
    <w:bookmarkEnd w:id="71"/>
    <w:bookmarkStart w:name="u1aaf8af2" w:id="72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广播体操、简单队列队形</w:t>
      </w:r>
    </w:p>
    <w:bookmarkEnd w:id="72"/>
    <w:bookmarkStart w:name="u6f3e495f" w:id="7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跳绳、丢沙包、球类启蒙</w:t>
      </w:r>
    </w:p>
    <w:bookmarkEnd w:id="73"/>
    <w:bookmarkStart w:name="uaed4e2e4" w:id="7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养成正确坐立行姿势</w:t>
      </w:r>
    </w:p>
    <w:bookmarkEnd w:id="74"/>
    <w:bookmarkStart w:name="u19a2b9a6" w:id="75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了解简单卫生保健：勤洗手、早睡早起、保护视力</w:t>
      </w:r>
    </w:p>
    <w:bookmarkEnd w:id="75"/>
    <w:bookmarkStart w:name="i34zy" w:id="7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6"/>
    <w:bookmarkStart w:name="uNA6B" w:id="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六、音乐</w:t>
      </w:r>
    </w:p>
    <w:bookmarkEnd w:id="77"/>
    <w:bookmarkStart w:name="u91f4232a" w:id="78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学习简单儿歌演唱，音准、节奏入门</w:t>
      </w:r>
    </w:p>
    <w:bookmarkEnd w:id="78"/>
    <w:bookmarkStart w:name="u60b02e14" w:id="79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认识简单打击乐器：铃鼓、沙锤、三角铁</w:t>
      </w:r>
    </w:p>
    <w:bookmarkEnd w:id="79"/>
    <w:bookmarkStart w:name="u43550a6c" w:id="8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感受快慢、高低、强弱</w:t>
      </w:r>
    </w:p>
    <w:bookmarkEnd w:id="80"/>
    <w:bookmarkStart w:name="u9ea1dec0" w:id="81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欣赏儿童歌曲、简单乐曲</w:t>
      </w:r>
    </w:p>
    <w:bookmarkEnd w:id="81"/>
    <w:bookmarkStart w:name="ZdRnw" w:id="8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2"/>
    <w:bookmarkStart w:name="Z5dVV" w:id="8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七、美术</w:t>
      </w:r>
    </w:p>
    <w:bookmarkEnd w:id="83"/>
    <w:bookmarkStart w:name="ude1f8b76" w:id="84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认识基本颜色，学习涂色、画线</w:t>
      </w:r>
    </w:p>
    <w:bookmarkEnd w:id="84"/>
    <w:bookmarkStart w:name="u740301fc" w:id="85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简单折纸、撕纸、黏土造型</w:t>
      </w:r>
    </w:p>
    <w:bookmarkEnd w:id="85"/>
    <w:bookmarkStart w:name="u927b1f6b" w:id="86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画人物、动物、房子、太阳云朵等简笔画</w:t>
      </w:r>
    </w:p>
    <w:bookmarkEnd w:id="86"/>
    <w:bookmarkStart w:name="u6eff689e" w:id="87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培养观察与想象力</w:t>
      </w:r>
    </w:p>
    <w:bookmarkEnd w:id="87"/>
    <w:bookmarkStart w:name="CYnnW" w:id="8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8"/>
    <w:bookmarkStart w:name="TeshY" w:id="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八、劳动教育</w:t>
      </w:r>
    </w:p>
    <w:bookmarkEnd w:id="89"/>
    <w:bookmarkStart w:name="u64177e22" w:id="90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整理书包、书桌、文具</w:t>
      </w:r>
    </w:p>
    <w:bookmarkEnd w:id="90"/>
    <w:bookmarkStart w:name="u93d85e78" w:id="91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自己穿衣、系鞋带、洗手帕</w:t>
      </w:r>
    </w:p>
    <w:bookmarkEnd w:id="91"/>
    <w:bookmarkStart w:name="ue869f93a" w:id="92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班级值日：擦桌子、摆椅子、捡垃圾</w:t>
      </w:r>
    </w:p>
    <w:bookmarkEnd w:id="92"/>
    <w:bookmarkStart w:name="uc1d77623" w:id="93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家务启蒙：摆碗筷、浇花、整理玩具</w:t>
      </w:r>
    </w:p>
    <w:bookmarkEnd w:id="93"/>
    <w:bookmarkStart w:name="pPyP1" w:id="9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4"/>
    <w:bookmarkStart w:name="g0BNf" w:id="9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九、学习习惯与能力（一年级最重要）</w:t>
      </w:r>
    </w:p>
    <w:bookmarkEnd w:id="95"/>
    <w:bookmarkStart w:name="uc2446ead" w:id="96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课前准备好学习用品</w:t>
      </w:r>
    </w:p>
    <w:bookmarkEnd w:id="96"/>
    <w:bookmarkStart w:name="ucea92add" w:id="97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上课专心听讲，积极举手发言</w:t>
      </w:r>
    </w:p>
    <w:bookmarkEnd w:id="97"/>
    <w:bookmarkStart w:name="udb16f154" w:id="9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按时完成作业，书写工整</w:t>
      </w:r>
    </w:p>
    <w:bookmarkEnd w:id="98"/>
    <w:bookmarkStart w:name="ua44219c8" w:id="99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每天固定时间阅读、复习</w:t>
      </w:r>
    </w:p>
    <w:bookmarkEnd w:id="99"/>
    <w:bookmarkStart w:name="ub1d96f80" w:id="100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爱护书本，保持桌面整洁</w:t>
      </w:r>
    </w:p>
    <w:bookmarkEnd w:id="100"/>
    <w:bookmarkStart w:name="uf62fceac" w:id="10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学会自己检查作业</w:t>
      </w:r>
    </w:p>
    <w:bookmarkEnd w:id="101"/>
    <w:bookmarkStart w:name="ue797c435" w:id="102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早睡早起，保证10小时睡眠</w:t>
      </w:r>
    </w:p>
    <w:bookmarkEnd w:id="102"/>
    <w:bookmarkStart w:name="pV3FZ" w:id="10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3"/>
    <w:bookmarkStart w:name="lCW4m" w:id="1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可直接使用的【一年级全年目标简版】</w:t>
      </w:r>
    </w:p>
    <w:bookmarkEnd w:id="104"/>
    <w:bookmarkStart w:name="ua1fe6bec" w:id="10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语文：识字400+，会写100+，拼音熟练，能读短文，能说完整句子</w:t>
      </w:r>
    </w:p>
    <w:bookmarkEnd w:id="105"/>
    <w:bookmarkStart w:name="u591cce44" w:id="106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数学：20以内加减法熟练，认识钟表人民币，会看图列式</w:t>
      </w:r>
    </w:p>
    <w:bookmarkEnd w:id="106"/>
    <w:bookmarkStart w:name="u9d709672" w:id="10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习惯：坐姿握笔正确，能独立完成作业，每天阅读</w:t>
      </w:r>
    </w:p>
    <w:bookmarkEnd w:id="107"/>
    <w:bookmarkStart w:name="u49c394ce" w:id="10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行为：守纪律、懂礼貌、爱劳动、注意安全</w:t>
      </w:r>
    </w:p>
    <w:bookmarkEnd w:id="10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